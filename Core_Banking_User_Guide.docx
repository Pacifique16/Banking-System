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2FCA9">
      <w:pPr>
        <w:pStyle w:val="36"/>
      </w:pPr>
      <w:r>
        <w:t>Core Banking Java Application – User Guide</w:t>
      </w:r>
    </w:p>
    <w:p w14:paraId="2DDAAD3C">
      <w:pPr>
        <w:pStyle w:val="2"/>
      </w:pPr>
      <w:r>
        <w:t>Project Overview</w:t>
      </w:r>
    </w:p>
    <w:p w14:paraId="50838A78">
      <w:r>
        <w:t>This is a simple Core Banking Java Swing Application that allows users to:</w:t>
      </w:r>
      <w:r>
        <w:br w:type="textWrapping"/>
      </w:r>
      <w:r>
        <w:t>- Register new bank accounts</w:t>
      </w:r>
      <w:r>
        <w:br w:type="textWrapping"/>
      </w:r>
      <w:r>
        <w:t>- Search accounts by account number</w:t>
      </w:r>
      <w:r>
        <w:br w:type="textWrapping"/>
      </w:r>
      <w:r>
        <w:t>- Update existing accounts</w:t>
      </w:r>
      <w:r>
        <w:br w:type="textWrapping"/>
      </w:r>
      <w:r>
        <w:t>- Delete accounts</w:t>
      </w:r>
      <w:r>
        <w:br w:type="textWrapping"/>
      </w:r>
      <w:r>
        <w:t>- Retrieve and view all bank accounts</w:t>
      </w:r>
      <w:r>
        <w:br w:type="textWrapping"/>
      </w:r>
      <w:r>
        <w:br w:type="textWrapping"/>
      </w:r>
      <w:r>
        <w:t>The project uses PostgreSQL as the database backend.</w:t>
      </w:r>
    </w:p>
    <w:p w14:paraId="4FD6ABBB">
      <w:pPr>
        <w:pStyle w:val="2"/>
      </w:pPr>
      <w:r>
        <w:t>Files Included</w:t>
      </w:r>
    </w:p>
    <w:p w14:paraId="75DD888E">
      <w:r>
        <w:t>1. BankAccount.java – The model class representing a bank account.</w:t>
      </w:r>
      <w:r>
        <w:br w:type="textWrapping"/>
      </w:r>
      <w:r>
        <w:t>2. BankAccountDao.java – The DAO class for database operations (CRUD).</w:t>
      </w:r>
      <w:r>
        <w:br w:type="textWrapping"/>
      </w:r>
      <w:r>
        <w:t>3. CoreBanking.java – The main GUI application.</w:t>
      </w:r>
      <w:r>
        <w:br w:type="textWrapping"/>
      </w:r>
      <w:r>
        <w:t>4. TestSwing.java – A test GUI example for basic Swing components.</w:t>
      </w:r>
    </w:p>
    <w:p w14:paraId="3D583B09">
      <w:pPr>
        <w:pStyle w:val="2"/>
      </w:pPr>
      <w:r>
        <w:t>Requirements</w:t>
      </w:r>
    </w:p>
    <w:p w14:paraId="5AC8526B">
      <w:r>
        <w:t>- Java Development Kit (JDK 8 or higher)</w:t>
      </w:r>
      <w:r>
        <w:br w:type="textWrapping"/>
      </w:r>
      <w:r>
        <w:t>- PostgreSQL Database (tested on PostgreSQL 16)</w:t>
      </w:r>
      <w:r>
        <w:br w:type="textWrapping"/>
      </w:r>
      <w:r>
        <w:t>- IDE or text editor (Eclipse, IntelliJ IDEA, NetBeans, or VS Code with Java support)</w:t>
      </w:r>
      <w:r>
        <w:br w:type="textWrapping"/>
      </w:r>
      <w:r>
        <w:t>- JDBC PostgreSQL Driver (postgresql-&lt;version&gt;.jar)</w:t>
      </w:r>
    </w:p>
    <w:p w14:paraId="472AE376">
      <w:pPr>
        <w:pStyle w:val="2"/>
      </w:pPr>
      <w:r>
        <w:t>Setup Instructions</w:t>
      </w:r>
    </w:p>
    <w:p w14:paraId="221F57C7">
      <w:pPr>
        <w:pStyle w:val="3"/>
      </w:pPr>
      <w:r>
        <w:t>1. Install PostgreSQL</w:t>
      </w:r>
    </w:p>
    <w:p w14:paraId="643F1F30">
      <w:r>
        <w:t>1. Download PostgreSQL from https://www.postgresql.org/download/.</w:t>
      </w:r>
      <w:r>
        <w:br w:type="textWrapping"/>
      </w:r>
      <w:r>
        <w:t>2. Install and set a username/password (e.g., username: postgres, password: postgres).</w:t>
      </w:r>
      <w:r>
        <w:br w:type="textWrapping"/>
      </w:r>
      <w:r>
        <w:t>3. Make note of the port (default is 5432).</w:t>
      </w:r>
    </w:p>
    <w:p w14:paraId="78549B1D">
      <w:pPr>
        <w:pStyle w:val="3"/>
      </w:pPr>
      <w:r>
        <w:t>2. Create Database</w:t>
      </w:r>
    </w:p>
    <w:p w14:paraId="6D8DA2BF">
      <w:r>
        <w:t>Open pgAdmin or psql terminal and run:</w:t>
      </w:r>
      <w:r>
        <w:br w:type="textWrapping"/>
      </w:r>
      <w:r>
        <w:t>CREATE DATABASE java_thursday_2025;</w:t>
      </w:r>
    </w:p>
    <w:p w14:paraId="5F8D1134">
      <w:pPr>
        <w:pStyle w:val="3"/>
      </w:pPr>
      <w:r>
        <w:t>3. Create Table</w:t>
      </w:r>
    </w:p>
    <w:p w14:paraId="6CAE49E7">
      <w:r>
        <w:t>Switch to the database and create the table:</w:t>
      </w:r>
    </w:p>
    <w:p w14:paraId="376B3313">
      <w:r>
        <w:br w:type="textWrapping"/>
      </w:r>
      <w:r>
        <w:t>CREATE TABLE bank_account (</w:t>
      </w:r>
      <w:r>
        <w:br w:type="textWrapping"/>
      </w:r>
      <w:r>
        <w:t xml:space="preserve">    account_number VARCHAR(50) PRIMARY KEY,</w:t>
      </w:r>
      <w:r>
        <w:br w:type="textWrapping"/>
      </w:r>
      <w:r>
        <w:t xml:space="preserve">    account_name VARCHAR(100) NOT NULL,</w:t>
      </w:r>
      <w:r>
        <w:br w:type="textWrapping"/>
      </w:r>
      <w:r>
        <w:t xml:space="preserve">    account_type VARCHAR(50) NOT NULL,</w:t>
      </w:r>
      <w:r>
        <w:br w:type="textWrapping"/>
      </w:r>
      <w:r>
        <w:t xml:space="preserve">    amount DOUBLE PRECISION NOT NULL</w:t>
      </w:r>
      <w:r>
        <w:br w:type="textWrapping"/>
      </w:r>
      <w:r>
        <w:t>);</w:t>
      </w:r>
    </w:p>
    <w:p w14:paraId="2FA82340"/>
    <w:p w14:paraId="044A6AD9">
      <w:pPr>
        <w:pStyle w:val="3"/>
      </w:pPr>
      <w:r>
        <w:t>4. Configure Java Project</w:t>
      </w:r>
    </w:p>
    <w:p w14:paraId="189DEC87">
      <w:r>
        <w:t>1. Place the files in a Java project structure:</w:t>
      </w:r>
      <w:r>
        <w:br w:type="textWrapping"/>
      </w:r>
    </w:p>
    <w:p w14:paraId="4CEFB395">
      <w:r>
        <w:t>src/</w:t>
      </w:r>
      <w:r>
        <w:br w:type="textWrapping"/>
      </w:r>
      <w:r>
        <w:t xml:space="preserve"> ├─ dao/BankAccountDao.java</w:t>
      </w:r>
      <w:r>
        <w:br w:type="textWrapping"/>
      </w:r>
      <w:r>
        <w:t xml:space="preserve"> ├─ model/BankAccount.java</w:t>
      </w:r>
      <w:r>
        <w:br w:type="textWrapping"/>
      </w:r>
      <w:r>
        <w:t xml:space="preserve"> └─ view/CoreBanking.java</w:t>
      </w:r>
      <w:r>
        <w:br w:type="textWrapping"/>
      </w:r>
      <w:r>
        <w:t xml:space="preserve"> └─ view/TestSwing.java</w:t>
      </w:r>
      <w:r>
        <w:br w:type="textWrapping"/>
      </w:r>
      <w:r>
        <w:br w:type="textWrapping"/>
      </w:r>
      <w:r>
        <w:t>2. Add PostgreSQL JDBC Driver to your project classpath:</w:t>
      </w:r>
    </w:p>
    <w:p w14:paraId="7305868C">
      <w:r>
        <w:br w:type="textWrapping"/>
      </w:r>
      <w:r>
        <w:t xml:space="preserve">   - Download postgresql-&lt;version&gt;.jar from https://jdbc.postgresql.org/download.html</w:t>
      </w:r>
      <w:r>
        <w:br w:type="textWrapping"/>
      </w:r>
      <w:r>
        <w:t xml:space="preserve">   - Add it to Libraries/Classpath in your IDE.</w:t>
      </w:r>
      <w:r>
        <w:br w:type="textWrapping"/>
      </w:r>
      <w:r>
        <w:br w:type="textWrapping"/>
      </w:r>
      <w:r>
        <w:t>3. Ensure the database connection details in BankAccountDao.java match your PostgreSQL setup:</w:t>
      </w:r>
    </w:p>
    <w:p w14:paraId="6BB99075">
      <w:r>
        <w:br w:type="textWrapping"/>
      </w:r>
      <w:r>
        <w:t>private String jdbcUrl = "jdbc:postgresql://localhost:5432/java_thursday_2025";</w:t>
      </w:r>
      <w:r>
        <w:br w:type="textWrapping"/>
      </w:r>
      <w:r>
        <w:t>private String dbUsername = "postgres"; // your username</w:t>
      </w:r>
      <w:r>
        <w:br w:type="textWrapping"/>
      </w:r>
      <w:r>
        <w:t>private String dbPassword = "postgres"; // your password</w:t>
      </w:r>
    </w:p>
    <w:p w14:paraId="2F8902E4">
      <w:pPr>
        <w:pStyle w:val="3"/>
      </w:pPr>
    </w:p>
    <w:p w14:paraId="7D3766F0">
      <w:pPr>
        <w:pStyle w:val="3"/>
      </w:pPr>
      <w:r>
        <w:t>5. Running the Program</w:t>
      </w:r>
    </w:p>
    <w:p w14:paraId="56350486">
      <w:r>
        <w:t>1. Open CoreBanking.java in your IDE.</w:t>
      </w:r>
      <w:r>
        <w:br w:type="textWrapping"/>
      </w:r>
      <w:r>
        <w:t>2. Run as a Java Application.</w:t>
      </w:r>
      <w:r>
        <w:br w:type="textWrapping"/>
      </w:r>
      <w:r>
        <w:t>3. The GUI window will open with fields to:</w:t>
      </w:r>
      <w:r>
        <w:br w:type="textWrapping"/>
      </w:r>
      <w:r>
        <w:t xml:space="preserve">   - Register new accounts</w:t>
      </w:r>
      <w:r>
        <w:br w:type="textWrapping"/>
      </w:r>
      <w:r>
        <w:t xml:space="preserve">   - Search by account number</w:t>
      </w:r>
      <w:r>
        <w:br w:type="textWrapping"/>
      </w:r>
      <w:r>
        <w:t xml:space="preserve">   - Update account details</w:t>
      </w:r>
      <w:r>
        <w:br w:type="textWrapping"/>
      </w:r>
      <w:r>
        <w:t xml:space="preserve">   - Delete accounts</w:t>
      </w:r>
      <w:r>
        <w:br w:type="textWrapping"/>
      </w:r>
      <w:r>
        <w:t xml:space="preserve">   - Retrieve all accounts</w:t>
      </w:r>
    </w:p>
    <w:p w14:paraId="4042CC0E">
      <w:pPr>
        <w:pStyle w:val="3"/>
      </w:pPr>
    </w:p>
    <w:p w14:paraId="2606319F">
      <w:pPr>
        <w:pStyle w:val="3"/>
      </w:pPr>
      <w:r>
        <w:t>6. Test Swing Application (Optional)</w:t>
      </w:r>
    </w:p>
    <w:p w14:paraId="78F00366">
      <w:r>
        <w:t>- Open TestSwing.java and run it to see a simple Swing JFrame with a text area.</w:t>
      </w:r>
      <w:r>
        <w:br w:type="textWrapping"/>
      </w:r>
      <w:r>
        <w:t>- This is just a demonstration and not linked to the database.</w:t>
      </w:r>
    </w:p>
    <w:p w14:paraId="5EB2946C">
      <w:pPr>
        <w:pStyle w:val="3"/>
      </w:pPr>
    </w:p>
    <w:p w14:paraId="76F15E20">
      <w:pPr>
        <w:pStyle w:val="3"/>
      </w:pPr>
      <w:bookmarkStart w:id="0" w:name="_GoBack"/>
      <w:bookmarkEnd w:id="0"/>
      <w:r>
        <w:t>7. Notes</w:t>
      </w:r>
    </w:p>
    <w:p w14:paraId="70374704">
      <w:r>
        <w:t>- Ensure PostgreSQL is running before opening the application.</w:t>
      </w:r>
      <w:r>
        <w:br w:type="textWrapping"/>
      </w:r>
      <w:r>
        <w:t>- Do not change the table structure unless you update the DAO accordingly.</w:t>
      </w:r>
      <w:r>
        <w:br w:type="textWrapping"/>
      </w:r>
      <w:r>
        <w:t>- All errors related to database constraints (duplicate account, missing data, or invalid input) will show a dialog box.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40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Pacifique HARERIMANA</cp:lastModifiedBy>
  <dcterms:modified xsi:type="dcterms:W3CDTF">2025-11-04T22:25:42Z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2353D5D9DC764FDE8E3902337B50AD16_12</vt:lpwstr>
  </property>
</Properties>
</file>